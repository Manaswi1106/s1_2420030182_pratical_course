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62F4" w14:textId="77777777" w:rsidR="0001463A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33ADE57" w14:textId="77777777" w:rsidR="0001463A" w:rsidRDefault="0001463A">
      <w:pPr>
        <w:pStyle w:val="Heading1"/>
      </w:pPr>
    </w:p>
    <w:p w14:paraId="6470962E" w14:textId="3289531B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0F3B83">
        <w:rPr>
          <w:rFonts w:ascii="Times New Roman" w:hAnsi="Times New Roman" w:cs="Times New Roman"/>
          <w:b/>
          <w:szCs w:val="24"/>
        </w:rPr>
        <w:t>G.Manaswi</w:t>
      </w:r>
    </w:p>
    <w:p w14:paraId="4E3E561A" w14:textId="51CBE641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0F3B83">
        <w:rPr>
          <w:rFonts w:ascii="Times New Roman" w:hAnsi="Times New Roman" w:cs="Times New Roman"/>
          <w:b/>
          <w:szCs w:val="24"/>
        </w:rPr>
        <w:t>182</w:t>
      </w:r>
    </w:p>
    <w:p w14:paraId="4879F2CB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09643D4D" w14:textId="77777777" w:rsidR="0001463A" w:rsidRDefault="0001463A">
      <w:pPr>
        <w:spacing w:after="40"/>
        <w:rPr>
          <w:rFonts w:ascii="Times New Roman" w:hAnsi="Times New Roman" w:cs="Times New Roman"/>
          <w:szCs w:val="24"/>
        </w:rPr>
      </w:pPr>
    </w:p>
    <w:p w14:paraId="6590677F" w14:textId="77777777" w:rsidR="0001463A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6FDF59A3" w14:textId="77777777" w:rsidR="000146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667EAEA2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24FE76C3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511EDE9F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284F540D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06584BD8" w14:textId="77777777" w:rsidR="0001463A" w:rsidRDefault="0001463A">
      <w:pPr>
        <w:spacing w:after="40"/>
        <w:rPr>
          <w:rFonts w:ascii="Times New Roman" w:hAnsi="Times New Roman" w:cs="Times New Roman"/>
          <w:szCs w:val="24"/>
        </w:rPr>
      </w:pPr>
    </w:p>
    <w:p w14:paraId="04625E23" w14:textId="77777777" w:rsidR="000146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4CC20ED3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4BBF91A3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0F430404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18FDD337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5C9C9C93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7F2FAB0F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62C261B9" w14:textId="77777777" w:rsidR="0001463A" w:rsidRDefault="0001463A">
      <w:pPr>
        <w:spacing w:after="40"/>
        <w:rPr>
          <w:rFonts w:ascii="Times New Roman" w:hAnsi="Times New Roman" w:cs="Times New Roman"/>
          <w:szCs w:val="24"/>
        </w:rPr>
      </w:pPr>
    </w:p>
    <w:p w14:paraId="562BD909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0F6FE5B3" wp14:editId="52CBC849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21E83" w14:textId="77777777" w:rsidR="000146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7CC9652C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553B443E" w14:textId="77777777" w:rsidR="000146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5DB5D0B8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231506A6" w14:textId="77777777" w:rsidR="000146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78ACE60B" w14:textId="77777777" w:rsidR="000146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1C0228BD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19E18E23" w14:textId="77777777" w:rsidR="000146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7D16A662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68F9FD5A" w14:textId="77777777" w:rsidR="000146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59795A5C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1F8C4E25" w14:textId="77777777" w:rsidR="000146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649EA94C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35D1A9DE" w14:textId="77777777" w:rsidR="000146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476E7AA5" w14:textId="77777777" w:rsidR="000146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7463F357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397B43EC" w14:textId="77777777" w:rsidR="000146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48E97D31" w14:textId="77777777" w:rsidR="000146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40748D14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52550EA8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24202D6E" w14:textId="77777777" w:rsidR="000146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017BAC1B" w14:textId="77777777" w:rsidR="000146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008644CE" w14:textId="77777777" w:rsidR="000146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3A0A40C5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366391CE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24DD5AF6" w14:textId="77777777" w:rsidR="000146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5AF76203" w14:textId="77777777" w:rsidR="0001463A" w:rsidRDefault="0001463A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F77F457" w14:textId="77777777" w:rsidR="0001463A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6ECF8490" wp14:editId="2A1D85AB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92FC" w14:textId="77777777" w:rsidR="000146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5D449E2B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2C74C28C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1658300E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50384F98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1B525123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3FFF7A2A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46FE7DEA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2C315FFD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7D3C288D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07EC998B" w14:textId="77777777" w:rsidR="000146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1ACB27C4" w14:textId="77777777" w:rsidR="000146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7EC13B81" w14:textId="77777777" w:rsidR="0001463A" w:rsidRDefault="0001463A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614B1A2" w14:textId="77777777" w:rsidR="0001463A" w:rsidRDefault="0001463A">
      <w:pPr>
        <w:spacing w:after="140"/>
        <w:rPr>
          <w:rFonts w:ascii="Times New Roman" w:hAnsi="Times New Roman" w:cs="Times New Roman"/>
          <w:szCs w:val="24"/>
        </w:rPr>
      </w:pPr>
    </w:p>
    <w:p w14:paraId="72EF71BC" w14:textId="77777777" w:rsidR="0001463A" w:rsidRDefault="0001463A">
      <w:pPr>
        <w:spacing w:after="140"/>
        <w:rPr>
          <w:rFonts w:ascii="Times New Roman" w:hAnsi="Times New Roman" w:cs="Times New Roman"/>
          <w:szCs w:val="24"/>
        </w:rPr>
      </w:pPr>
    </w:p>
    <w:p w14:paraId="66EB29FD" w14:textId="77777777" w:rsidR="0001463A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499DC69D" wp14:editId="44D9588A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AFF1" w14:textId="77777777" w:rsidR="000146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09889303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577C8120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5E729AD0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6DAA16DE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313C45C6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704D91F8" w14:textId="77777777" w:rsidR="000146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6AE5DD83" w14:textId="77777777" w:rsidR="0001463A" w:rsidRDefault="0001463A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01463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8468E" w14:textId="77777777" w:rsidR="00104581" w:rsidRDefault="00104581">
      <w:pPr>
        <w:spacing w:line="240" w:lineRule="auto"/>
      </w:pPr>
      <w:r>
        <w:separator/>
      </w:r>
    </w:p>
  </w:endnote>
  <w:endnote w:type="continuationSeparator" w:id="0">
    <w:p w14:paraId="1B5ACA8D" w14:textId="77777777" w:rsidR="00104581" w:rsidRDefault="001045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852C6" w14:textId="77777777" w:rsidR="00104581" w:rsidRDefault="00104581">
      <w:pPr>
        <w:spacing w:after="0"/>
      </w:pPr>
      <w:r>
        <w:separator/>
      </w:r>
    </w:p>
  </w:footnote>
  <w:footnote w:type="continuationSeparator" w:id="0">
    <w:p w14:paraId="2CB0B942" w14:textId="77777777" w:rsidR="00104581" w:rsidRDefault="001045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69361829">
    <w:abstractNumId w:val="5"/>
  </w:num>
  <w:num w:numId="2" w16cid:durableId="1040781858">
    <w:abstractNumId w:val="3"/>
  </w:num>
  <w:num w:numId="3" w16cid:durableId="1384406943">
    <w:abstractNumId w:val="2"/>
  </w:num>
  <w:num w:numId="4" w16cid:durableId="626397360">
    <w:abstractNumId w:val="4"/>
  </w:num>
  <w:num w:numId="5" w16cid:durableId="1603146129">
    <w:abstractNumId w:val="1"/>
  </w:num>
  <w:num w:numId="6" w16cid:durableId="165800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63A"/>
    <w:rsid w:val="00034616"/>
    <w:rsid w:val="0006063C"/>
    <w:rsid w:val="000F3B83"/>
    <w:rsid w:val="00104581"/>
    <w:rsid w:val="0015074B"/>
    <w:rsid w:val="0029639D"/>
    <w:rsid w:val="00326F90"/>
    <w:rsid w:val="00A512E9"/>
    <w:rsid w:val="00AA1D8D"/>
    <w:rsid w:val="00B47730"/>
    <w:rsid w:val="00CB066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CA06E"/>
  <w14:defaultImageDpi w14:val="300"/>
  <w15:docId w15:val="{40285B84-8AD3-430D-AEF4-38B1195A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Sreenivas Ganji</cp:lastModifiedBy>
  <cp:revision>2</cp:revision>
  <dcterms:created xsi:type="dcterms:W3CDTF">2026-09-15T06:57:00Z</dcterms:created>
  <dcterms:modified xsi:type="dcterms:W3CDTF">2026-09-15T06:57:00Z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